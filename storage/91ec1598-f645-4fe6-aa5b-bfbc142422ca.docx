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0"/>
        </w:rPr>
        <w:t>Create your template… {{ firstName }}  {{ personal_number }}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/>
        <w:sz w:val="20"/>
        <w:szCs w:val="20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