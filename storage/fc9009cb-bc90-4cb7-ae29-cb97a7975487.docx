
<file path=[Content_Types].xml><?xml version="1.0" encoding="utf-8"?>
<Types xmlns="http://schemas.openxmlformats.org/package/2006/content-types" xmlns:w16cex="http://schemas.microsoft.com/office/word/2018/wordml/cex" xmlns:w16sdtfl="http://schemas.microsoft.com/office/word/2024/wordml/sdtformatlock" xmlns:w16sdtdh="http://schemas.microsoft.com/office/word/2020/wordml/sdtdatahash" xmlns:wp14="http://schemas.microsoft.com/office/word/2010/wordprocessingDrawing" xmlns:w16="http://schemas.microsoft.com/office/word/2018/wordml" xmlns:w16du="http://schemas.microsoft.com/office/word/2023/wordml/word16du" xmlns:w16se="http://schemas.microsoft.com/office/word/2015/wordml/symex" xmlns:w14="http://schemas.microsoft.com/office/word/2010/wordml" xmlns:w15="http://schemas.microsoft.com/office/word/2012/wordml" xmlns:w16cid="http://schemas.microsoft.com/office/word/2016/wordml/cid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8 (Apache licensed) using REFERENCE JAXB in Amazon.com Inc. Java 21.0.5 on Windows 11 -->
    <w:p>
      <w:pPr>
        <w:pStyle w:val="Normal"/>
        <w:spacing w:before="269" w:after="269"/>
        <w:ind w:left="0"/>
        <w:jc w:val="left"/>
      </w:pPr>
      <w:r>
        <w:rPr>
          <w:rStyle w:val="DefaultParagraphFont"/>
          <w:rFonts w:ascii="Times New Roman" w:hAnsi="Times New Roman"/>
          <w:b/>
          <w:color w:val="000000"/>
        </w:rPr>
        <w:t>CERERE DE CONCEDIU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 xml:space="preserve">Subsemnatul(a) </w:t>
      </w:r>
      <w:r>
        <w:rPr>
          <w:rStyle w:val="DefaultParagraphFont"/>
          <w:rFonts w:ascii="Times New Roman" w:hAnsi="Times New Roman"/>
          <w:b/>
          <w:color w:val="000000"/>
        </w:rPr>
        <w:t>{{ prenume }} {{ name }}</w:t>
      </w:r>
      <w:r>
        <w:rPr>
          <w:rFonts w:ascii="Times New Roman" w:hAnsi="Times New Roman"/>
          <w:color w:val="000000"/>
        </w:rPr>
        <w:t>, vă adresez prezenta cerere prin care solicit aprobarea acordării concediului de odihnă, în conformitate cu prevederile legale și regulamentele interne aplicabile.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 xml:space="preserve">Identitatea mea este dovedită prin </w:t>
      </w:r>
      <w:r>
        <w:rPr>
          <w:rStyle w:val="DefaultParagraphFont"/>
          <w:rFonts w:ascii="Times New Roman" w:hAnsi="Times New Roman"/>
          <w:b/>
          <w:color w:val="000000"/>
        </w:rPr>
        <w:t xml:space="preserve"> CI </w:t>
      </w:r>
      <w:r>
        <w:rPr>
          <w:rFonts w:ascii="Times New Roman" w:hAnsi="Times New Roman"/>
          <w:color w:val="000000"/>
        </w:rPr>
        <w:t xml:space="preserve">având numărul </w:t>
      </w:r>
      <w:r>
        <w:rPr>
          <w:rStyle w:val="DefaultParagraphFont"/>
          <w:rFonts w:ascii="Times New Roman" w:hAnsi="Times New Roman"/>
          <w:b/>
          <w:color w:val="000000"/>
        </w:rPr>
        <w:t>{{ document_number }}</w:t>
      </w:r>
      <w:r>
        <w:rPr>
          <w:rFonts w:ascii="Times New Roman" w:hAnsi="Times New Roman"/>
          <w:color w:val="000000"/>
        </w:rPr>
        <w:t xml:space="preserve">, document emis la data de </w:t>
      </w:r>
      <w:r>
        <w:rPr>
          <w:rStyle w:val="DefaultParagraphFont"/>
          <w:rFonts w:ascii="Times New Roman" w:hAnsi="Times New Roman"/>
          <w:b/>
          <w:color w:val="000000"/>
        </w:rPr>
        <w:t>{{ document_issue }}</w:t>
      </w:r>
      <w:r>
        <w:rPr>
          <w:rFonts w:ascii="Times New Roman" w:hAnsi="Times New Roman"/>
          <w:color w:val="000000"/>
        </w:rPr>
        <w:t xml:space="preserve"> de către </w:t>
      </w:r>
      <w:r>
        <w:rPr>
          <w:rStyle w:val="DefaultParagraphFont"/>
          <w:rFonts w:ascii="Times New Roman" w:hAnsi="Times New Roman"/>
          <w:b/>
          <w:color w:val="000000"/>
        </w:rPr>
        <w:t>{{ issue_place }}</w:t>
      </w:r>
      <w:r>
        <w:rPr>
          <w:rFonts w:ascii="Times New Roman" w:hAnsi="Times New Roman"/>
          <w:color w:val="000000"/>
        </w:rPr>
        <w:t>, valabil până  </w:t>
      </w:r>
      <w:r>
        <w:rPr>
          <w:rStyle w:val="DefaultParagraphFont"/>
          <w:rFonts w:ascii="Times New Roman" w:hAnsi="Times New Roman"/>
          <w:b/>
          <w:color w:val="000000"/>
        </w:rPr>
        <w:t> {{ personal_number }}.</w:t>
      </w:r>
      <w:r>
        <w:rPr>
          <w:rFonts w:ascii="Times New Roman" w:hAnsi="Times New Roman"/>
          <w:color w:val="000000"/>
        </w:rPr>
        <w:t>Prezenta cerere este formulată în baza acestor date de identificare, asumate în mod corect și complet.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>Menționez că pe perioada concediului solicitat voi respecta toate obligațiile legale ce îmi revin și voi asigura continuitatea activităților conform procedurilor {{ nationality }}  interne. La revenirea din concediu, îmi voi relua activitatea în condiții normale, cu respectarea tuturor responsabilităților profesionale.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>Prezenta cerere este întocmită cu bună-credință și reprezintă o solicitare legitimă, adresată conducerii, în vederea analizării și aprobării acesteia.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>Vă mulțumesc pentru timpul acordat și pentru înțelegere.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 xml:space="preserve">Nume și prenume: </w:t>
      </w:r>
      <w:r>
        <w:rPr>
          <w:rStyle w:val="DefaultParagraphFont"/>
          <w:rFonts w:ascii="Times New Roman" w:hAnsi="Times New Roman"/>
          <w:b/>
          <w:color w:val="000000"/>
        </w:rPr>
        <w:t>{{ prenume }} {{ name }}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> </w:t>
      </w:r>
    </w:p>
    <w:p>
      <w:pPr>
        <w:pStyle w:val="Normal"/>
        <w:spacing w:before="269" w:after="269"/>
        <w:ind w:left="0"/>
        <w:jc w:val="left"/>
      </w:pPr>
      <w:r>
        <w:rPr>
          <w:rFonts w:ascii="Times New Roman" w:hAnsi="Times New Roman"/>
          <w:color w:val="000000"/>
        </w:rPr>
        <w:t> 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