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dr="http://schemas.openxmlformats.org/drawingml/2006/chartDrawing" xmlns:c="http://schemas.openxmlformats.org/drawingml/2006/chart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8 (Apache licensed) using REFERENCE JAXB in Microsoft Java 21.0.10 on Windows 11 -->
    <w:p>
      <w:pPr>
        <w:spacing w:before="288" w:after="227" w:line="276"/>
        <w:ind w:left="801"/>
        <w:jc w:val="left"/>
      </w:pPr>
      <w:r>
        <w:rPr>
          <w:rFonts w:ascii="Calibri" w:hAnsi="Calibri"/>
          <w:b/>
          <w:i w:val="false"/>
          <w:color w:val="000000"/>
          <w:sz w:val="24"/>
        </w:rPr>
        <w:t>CERERE DE CONCEDIU</w:t>
      </w:r>
    </w:p>
    <w:p>
      <w:pPr>
        <w:spacing w:before="288" w:after="227" w:line="276"/>
        <w:ind w:left="801"/>
        <w:jc w:val="left"/>
      </w:pPr>
      <w:r>
        <w:rPr>
          <w:rFonts w:ascii="Calibri" w:hAnsi="Calibri"/>
          <w:b w:val="false"/>
          <w:i w:val="false"/>
          <w:color w:val="000000"/>
          <w:sz w:val="24"/>
        </w:rPr>
        <w:t>Subsemnatul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(a) </w:t>
      </w:r>
      <w:r>
        <w:rPr>
          <w:rFonts w:ascii="Calibri" w:hAnsi="Calibri"/>
          <w:b/>
          <w:i w:val="false"/>
          <w:color w:val="000000"/>
          <w:sz w:val="24"/>
        </w:rPr>
        <w:t xml:space="preserve">{{ </w:t>
      </w:r>
      <w:r>
        <w:rPr>
          <w:rFonts w:ascii="Calibri" w:hAnsi="Calibri"/>
          <w:b/>
          <w:i w:val="false"/>
          <w:color w:val="000000"/>
          <w:sz w:val="24"/>
        </w:rPr>
        <w:t>firstName</w:t>
      </w:r>
      <w:r>
        <w:rPr>
          <w:rFonts w:ascii="Calibri" w:hAnsi="Calibri"/>
          <w:b/>
          <w:i w:val="false"/>
          <w:color w:val="000000"/>
          <w:sz w:val="24"/>
        </w:rPr>
        <w:t xml:space="preserve"> }} </w:t>
      </w:r>
      <w:r>
        <w:rPr>
          <w:rFonts w:ascii="Calibri" w:hAnsi="Calibri"/>
          <w:b/>
          <w:i w:val="false"/>
          <w:color w:val="000000"/>
          <w:sz w:val="24"/>
        </w:rPr>
        <w:t xml:space="preserve">{{ </w:t>
      </w:r>
      <w:r>
        <w:rPr>
          <w:rFonts w:ascii="Calibri" w:hAnsi="Calibri"/>
          <w:b/>
          <w:i w:val="false"/>
          <w:color w:val="000000"/>
          <w:sz w:val="24"/>
        </w:rPr>
        <w:t>lastName</w:t>
      </w:r>
      <w:r>
        <w:rPr>
          <w:rFonts w:ascii="Calibri" w:hAnsi="Calibri"/>
          <w:b/>
          <w:i w:val="false"/>
          <w:color w:val="000000"/>
          <w:sz w:val="24"/>
        </w:rPr>
        <w:t xml:space="preserve"> }}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, </w:t>
      </w:r>
      <w:r>
        <w:rPr>
          <w:rFonts w:ascii="Calibri" w:hAnsi="Calibri"/>
          <w:b w:val="false"/>
          <w:i w:val="false"/>
          <w:color w:val="000000"/>
          <w:sz w:val="24"/>
        </w:rPr>
        <w:t>va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adresez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prezenta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cerere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prin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care solicit </w:t>
      </w:r>
      <w:r>
        <w:rPr>
          <w:rFonts w:ascii="Calibri" w:hAnsi="Calibri"/>
          <w:b w:val="false"/>
          <w:i w:val="false"/>
          <w:color w:val="000000"/>
          <w:sz w:val="24"/>
        </w:rPr>
        <w:t>aprobarea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acordarii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concediului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de </w:t>
      </w:r>
      <w:r>
        <w:rPr>
          <w:rFonts w:ascii="Calibri" w:hAnsi="Calibri"/>
          <w:b w:val="false"/>
          <w:i w:val="false"/>
          <w:color w:val="000000"/>
          <w:sz w:val="24"/>
        </w:rPr>
        <w:t>odihna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, in </w:t>
      </w:r>
      <w:r>
        <w:rPr>
          <w:rFonts w:ascii="Calibri" w:hAnsi="Calibri"/>
          <w:b w:val="false"/>
          <w:i w:val="false"/>
          <w:color w:val="000000"/>
          <w:sz w:val="24"/>
        </w:rPr>
        <w:t>conformitate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cu </w:t>
      </w:r>
      <w:r>
        <w:rPr>
          <w:rFonts w:ascii="Calibri" w:hAnsi="Calibri"/>
          <w:b w:val="false"/>
          <w:i w:val="false"/>
          <w:color w:val="000000"/>
          <w:sz w:val="24"/>
        </w:rPr>
        <w:t>prevederile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legale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și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regulamentele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interne </w:t>
      </w:r>
      <w:r>
        <w:rPr>
          <w:rFonts w:ascii="Calibri" w:hAnsi="Calibri"/>
          <w:b w:val="false"/>
          <w:i w:val="false"/>
          <w:color w:val="000000"/>
          <w:sz w:val="24"/>
        </w:rPr>
        <w:t>aplicabile.</w:t>
      </w:r>
    </w:p>
    <w:p>
      <w:pPr>
        <w:spacing w:before="288" w:after="227" w:line="276"/>
        <w:ind w:left="801"/>
        <w:jc w:val="left"/>
      </w:pPr>
      <w:r>
        <w:rPr>
          <w:rFonts w:ascii="Calibri" w:hAnsi="Calibri"/>
          <w:b w:val="false"/>
          <w:i w:val="false"/>
          <w:color w:val="000000"/>
          <w:sz w:val="24"/>
        </w:rPr>
        <w:t>Identitatea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mea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este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dovedită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prin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/>
          <w:i w:val="false"/>
          <w:color w:val="000000"/>
          <w:sz w:val="24"/>
        </w:rPr>
        <w:t xml:space="preserve"> CI</w:t>
      </w:r>
      <w:r>
        <w:rPr>
          <w:rFonts w:ascii="Calibri" w:hAnsi="Calibri"/>
          <w:b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avand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numărul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/>
          <w:i/>
          <w:color w:val="000000"/>
          <w:sz w:val="24"/>
        </w:rPr>
        <w:t>{{</w:t>
      </w:r>
      <w:r>
        <w:rPr>
          <w:rFonts w:ascii="Calibri" w:hAnsi="Calibri"/>
          <w:b w:val="false"/>
          <w:i/>
          <w:color w:val="000000"/>
          <w:sz w:val="24"/>
        </w:rPr>
        <w:t xml:space="preserve"> </w:t>
      </w:r>
      <w:r>
        <w:rPr>
          <w:rFonts w:ascii="Calibri" w:hAnsi="Calibri"/>
          <w:b/>
          <w:i/>
          <w:color w:val="000000"/>
          <w:sz w:val="24"/>
        </w:rPr>
        <w:t>document_number</w:t>
      </w:r>
      <w:r>
        <w:rPr>
          <w:rFonts w:ascii="Calibri" w:hAnsi="Calibri"/>
          <w:b/>
          <w:i/>
          <w:color w:val="000000"/>
          <w:sz w:val="24"/>
        </w:rPr>
        <w:t xml:space="preserve"> }</w:t>
      </w:r>
      <w:r>
        <w:rPr>
          <w:rFonts w:ascii="Calibri" w:hAnsi="Calibri"/>
          <w:b/>
          <w:i/>
          <w:color w:val="000000"/>
          <w:sz w:val="24"/>
        </w:rPr>
        <w:t>}</w:t>
      </w:r>
      <w:r>
        <w:rPr>
          <w:rFonts w:ascii="Calibri" w:hAnsi="Calibri"/>
          <w:b w:val="false"/>
          <w:i/>
          <w:color w:val="000000"/>
          <w:sz w:val="24"/>
        </w:rPr>
        <w:t>,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document </w:t>
      </w:r>
      <w:r>
        <w:rPr>
          <w:rFonts w:ascii="Calibri" w:hAnsi="Calibri"/>
          <w:b w:val="false"/>
          <w:i w:val="false"/>
          <w:color w:val="000000"/>
          <w:sz w:val="24"/>
        </w:rPr>
        <w:t>emis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la data de </w:t>
      </w:r>
      <w:r>
        <w:rPr>
          <w:rFonts w:ascii="Calibri" w:hAnsi="Calibri"/>
          <w:b w:val="false"/>
          <w:i w:val="false"/>
          <w:color w:val="000000"/>
          <w:sz w:val="24"/>
        </w:rPr>
        <w:t>catre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/>
          <w:i w:val="false"/>
          <w:color w:val="000000"/>
          <w:sz w:val="24"/>
        </w:rPr>
        <w:t xml:space="preserve">{{ </w:t>
      </w:r>
      <w:r>
        <w:rPr>
          <w:rFonts w:ascii="Calibri" w:hAnsi="Calibri"/>
          <w:b/>
          <w:i w:val="false"/>
          <w:color w:val="000000"/>
          <w:sz w:val="24"/>
        </w:rPr>
        <w:t>issuing_authority</w:t>
      </w:r>
      <w:r>
        <w:rPr>
          <w:rFonts w:ascii="Calibri" w:hAnsi="Calibri"/>
          <w:b/>
          <w:i w:val="false"/>
          <w:color w:val="000000"/>
          <w:sz w:val="24"/>
        </w:rPr>
        <w:t xml:space="preserve"> }</w:t>
      </w:r>
      <w:r>
        <w:rPr>
          <w:rFonts w:ascii="Calibri" w:hAnsi="Calibri"/>
          <w:b/>
          <w:i w:val="false"/>
          <w:color w:val="000000"/>
          <w:sz w:val="24"/>
        </w:rPr>
        <w:t>}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, </w:t>
      </w:r>
      <w:r>
        <w:rPr>
          <w:rFonts w:ascii="Calibri" w:hAnsi="Calibri"/>
          <w:b w:val="false"/>
          <w:i w:val="false"/>
          <w:color w:val="000000"/>
          <w:sz w:val="24"/>
        </w:rPr>
        <w:t>valabil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pana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 </w:t>
      </w:r>
      <w:r>
        <w:rPr>
          <w:rFonts w:ascii="Calibri" w:hAnsi="Calibri"/>
          <w:b/>
          <w:i w:val="false"/>
          <w:color w:val="000000"/>
          <w:sz w:val="24"/>
        </w:rPr>
        <w:t xml:space="preserve"> {{ </w:t>
      </w:r>
      <w:r>
        <w:rPr>
          <w:rFonts w:ascii="Calibri" w:hAnsi="Calibri"/>
          <w:b/>
          <w:i w:val="false"/>
          <w:color w:val="000000"/>
          <w:sz w:val="24"/>
        </w:rPr>
        <w:t>personal_number</w:t>
      </w:r>
      <w:r>
        <w:rPr>
          <w:rFonts w:ascii="Calibri" w:hAnsi="Calibri"/>
          <w:b/>
          <w:i w:val="false"/>
          <w:color w:val="000000"/>
          <w:sz w:val="24"/>
        </w:rPr>
        <w:t xml:space="preserve"> }}.</w:t>
      </w:r>
      <w:r>
        <w:rPr>
          <w:rFonts w:ascii="Calibri" w:hAnsi="Calibri"/>
          <w:b w:val="false"/>
          <w:i w:val="false"/>
          <w:color w:val="000000"/>
          <w:sz w:val="24"/>
        </w:rPr>
        <w:t>Prezenta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cerere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este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formulata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în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baza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acestor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date de </w:t>
      </w:r>
      <w:r>
        <w:rPr>
          <w:rFonts w:ascii="Calibri" w:hAnsi="Calibri"/>
          <w:b w:val="false"/>
          <w:i w:val="false"/>
          <w:color w:val="000000"/>
          <w:sz w:val="24"/>
        </w:rPr>
        <w:t>identificare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, </w:t>
      </w:r>
      <w:r>
        <w:rPr>
          <w:rFonts w:ascii="Calibri" w:hAnsi="Calibri"/>
          <w:b w:val="false"/>
          <w:i w:val="false"/>
          <w:color w:val="000000"/>
          <w:sz w:val="24"/>
        </w:rPr>
        <w:t>asumate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in mod </w:t>
      </w:r>
      <w:r>
        <w:rPr>
          <w:rFonts w:ascii="Calibri" w:hAnsi="Calibri"/>
          <w:b w:val="false"/>
          <w:i w:val="false"/>
          <w:color w:val="000000"/>
          <w:sz w:val="24"/>
        </w:rPr>
        <w:t>corect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si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complet.</w:t>
      </w:r>
    </w:p>
    <w:p>
      <w:pPr>
        <w:spacing w:before="288" w:after="227" w:line="276"/>
        <w:ind w:left="801"/>
        <w:jc w:val="left"/>
      </w:pPr>
      <w:r>
        <w:rPr>
          <w:rFonts w:ascii="Times New Roman" w:hAnsi="Times New Roman"/>
          <w:b w:val="false"/>
          <w:i w:val="false"/>
          <w:color w:val="000000"/>
          <w:sz w:val="28"/>
        </w:rPr>
        <w:t>Mentionez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ca pe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perioada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concediului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solicitat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voi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respecta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toate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obligatiile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legale 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ce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imi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revin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și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voi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asigura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continuitatea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activitatilor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conform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procedurilor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interne. La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revenirea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din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concediu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imi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voi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relua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activitatea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în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conditii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normale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, cu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respectarea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tuturor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responsabilitătilor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profesionale.</w:t>
      </w:r>
    </w:p>
    <w:p>
      <w:pPr>
        <w:spacing w:before="288" w:after="227" w:line="276"/>
        <w:ind w:left="801"/>
        <w:jc w:val="left"/>
      </w:pPr>
      <w:r>
        <w:rPr>
          <w:rFonts w:ascii="Arial" w:hAnsi="Arial"/>
          <w:b w:val="false"/>
          <w:i w:val="false"/>
          <w:color w:val="000000"/>
          <w:sz w:val="24"/>
        </w:rPr>
        <w:t>Prezenta</w:t>
      </w:r>
      <w:r>
        <w:rPr>
          <w:rFonts w:ascii="Arial" w:hAnsi="Arial"/>
          <w:b w:val="false"/>
          <w:i w:val="false"/>
          <w:color w:val="000000"/>
          <w:sz w:val="24"/>
        </w:rPr>
        <w:t xml:space="preserve"> </w:t>
      </w:r>
      <w:r>
        <w:rPr>
          <w:rFonts w:ascii="Arial" w:hAnsi="Arial"/>
          <w:b w:val="false"/>
          <w:i w:val="false"/>
          <w:color w:val="000000"/>
          <w:sz w:val="24"/>
        </w:rPr>
        <w:t>cerere</w:t>
      </w:r>
      <w:r>
        <w:rPr>
          <w:rFonts w:ascii="Arial" w:hAnsi="Arial"/>
          <w:b w:val="false"/>
          <w:i w:val="false"/>
          <w:color w:val="000000"/>
          <w:sz w:val="24"/>
        </w:rPr>
        <w:t xml:space="preserve"> </w:t>
      </w:r>
      <w:r>
        <w:rPr>
          <w:rFonts w:ascii="Arial" w:hAnsi="Arial"/>
          <w:b w:val="false"/>
          <w:i w:val="false"/>
          <w:color w:val="000000"/>
          <w:sz w:val="24"/>
        </w:rPr>
        <w:t>este</w:t>
      </w:r>
      <w:r>
        <w:rPr>
          <w:rFonts w:ascii="Arial" w:hAnsi="Arial"/>
          <w:b w:val="false"/>
          <w:i w:val="false"/>
          <w:color w:val="000000"/>
          <w:sz w:val="24"/>
        </w:rPr>
        <w:t xml:space="preserve"> </w:t>
      </w:r>
      <w:r>
        <w:rPr>
          <w:rFonts w:ascii="Arial" w:hAnsi="Arial"/>
          <w:b w:val="false"/>
          <w:i w:val="false"/>
          <w:color w:val="000000"/>
          <w:sz w:val="24"/>
        </w:rPr>
        <w:t>intocmita</w:t>
      </w:r>
      <w:r>
        <w:rPr>
          <w:rFonts w:ascii="Arial" w:hAnsi="Arial"/>
          <w:b w:val="false"/>
          <w:i w:val="false"/>
          <w:color w:val="000000"/>
          <w:sz w:val="24"/>
        </w:rPr>
        <w:t xml:space="preserve"> cu buna-</w:t>
      </w:r>
      <w:r>
        <w:rPr>
          <w:rFonts w:ascii="Arial" w:hAnsi="Arial"/>
          <w:b w:val="false"/>
          <w:i w:val="false"/>
          <w:color w:val="000000"/>
          <w:sz w:val="24"/>
        </w:rPr>
        <w:t>credinta</w:t>
      </w:r>
      <w:r>
        <w:rPr>
          <w:rFonts w:ascii="Arial" w:hAnsi="Arial"/>
          <w:b w:val="false"/>
          <w:i w:val="false"/>
          <w:color w:val="000000"/>
          <w:sz w:val="24"/>
        </w:rPr>
        <w:t xml:space="preserve"> </w:t>
      </w:r>
      <w:r>
        <w:rPr>
          <w:rFonts w:ascii="Arial" w:hAnsi="Arial"/>
          <w:b w:val="false"/>
          <w:i w:val="false"/>
          <w:color w:val="000000"/>
          <w:sz w:val="24"/>
        </w:rPr>
        <w:t>si</w:t>
      </w:r>
      <w:r>
        <w:rPr>
          <w:rFonts w:ascii="Arial" w:hAnsi="Arial"/>
          <w:b w:val="false"/>
          <w:i w:val="false"/>
          <w:color w:val="000000"/>
          <w:sz w:val="24"/>
        </w:rPr>
        <w:t xml:space="preserve"> </w:t>
      </w:r>
      <w:r>
        <w:rPr>
          <w:rFonts w:ascii="Arial" w:hAnsi="Arial"/>
          <w:b w:val="false"/>
          <w:i w:val="false"/>
          <w:color w:val="000000"/>
          <w:sz w:val="24"/>
        </w:rPr>
        <w:t>reprezinta</w:t>
      </w:r>
      <w:r>
        <w:rPr>
          <w:rFonts w:ascii="Arial" w:hAnsi="Arial"/>
          <w:b w:val="false"/>
          <w:i w:val="false"/>
          <w:color w:val="000000"/>
          <w:sz w:val="24"/>
        </w:rPr>
        <w:t xml:space="preserve"> o </w:t>
      </w:r>
      <w:r>
        <w:rPr>
          <w:rFonts w:ascii="Arial" w:hAnsi="Arial"/>
          <w:b w:val="false"/>
          <w:i w:val="false"/>
          <w:color w:val="000000"/>
          <w:sz w:val="24"/>
        </w:rPr>
        <w:t>solicitare</w:t>
      </w:r>
      <w:r>
        <w:rPr>
          <w:rFonts w:ascii="Arial" w:hAnsi="Arial"/>
          <w:b w:val="false"/>
          <w:i w:val="false"/>
          <w:color w:val="000000"/>
          <w:sz w:val="24"/>
        </w:rPr>
        <w:t xml:space="preserve"> </w:t>
      </w:r>
      <w:r>
        <w:rPr>
          <w:rFonts w:ascii="Arial" w:hAnsi="Arial"/>
          <w:b w:val="false"/>
          <w:i w:val="false"/>
          <w:color w:val="000000"/>
          <w:sz w:val="24"/>
        </w:rPr>
        <w:t>legitima</w:t>
      </w:r>
      <w:r>
        <w:rPr>
          <w:rFonts w:ascii="Arial" w:hAnsi="Arial"/>
          <w:b w:val="false"/>
          <w:i w:val="false"/>
          <w:color w:val="000000"/>
          <w:sz w:val="24"/>
        </w:rPr>
        <w:t xml:space="preserve">, </w:t>
      </w:r>
      <w:r>
        <w:rPr>
          <w:rFonts w:ascii="Arial" w:hAnsi="Arial"/>
          <w:b w:val="false"/>
          <w:i w:val="false"/>
          <w:color w:val="000000"/>
          <w:sz w:val="24"/>
        </w:rPr>
        <w:t>adresata</w:t>
      </w:r>
      <w:r>
        <w:rPr>
          <w:rFonts w:ascii="Arial" w:hAnsi="Arial"/>
          <w:b w:val="false"/>
          <w:i w:val="false"/>
          <w:color w:val="000000"/>
          <w:sz w:val="24"/>
        </w:rPr>
        <w:t xml:space="preserve"> </w:t>
      </w:r>
      <w:r>
        <w:rPr>
          <w:rFonts w:ascii="Arial" w:hAnsi="Arial"/>
          <w:b w:val="false"/>
          <w:i w:val="false"/>
          <w:color w:val="000000"/>
          <w:sz w:val="24"/>
        </w:rPr>
        <w:t>conducerii</w:t>
      </w:r>
      <w:r>
        <w:rPr>
          <w:rFonts w:ascii="Arial" w:hAnsi="Arial"/>
          <w:b w:val="false"/>
          <w:i w:val="false"/>
          <w:color w:val="000000"/>
          <w:sz w:val="24"/>
        </w:rPr>
        <w:t xml:space="preserve">, in </w:t>
      </w:r>
      <w:r>
        <w:rPr>
          <w:rFonts w:ascii="Arial" w:hAnsi="Arial"/>
          <w:b w:val="false"/>
          <w:i w:val="false"/>
          <w:color w:val="000000"/>
          <w:sz w:val="24"/>
        </w:rPr>
        <w:t>vederea</w:t>
      </w:r>
      <w:r>
        <w:rPr>
          <w:rFonts w:ascii="Arial" w:hAnsi="Arial"/>
          <w:b w:val="false"/>
          <w:i w:val="false"/>
          <w:color w:val="000000"/>
          <w:sz w:val="24"/>
        </w:rPr>
        <w:t xml:space="preserve"> </w:t>
      </w:r>
      <w:r>
        <w:rPr>
          <w:rFonts w:ascii="Arial" w:hAnsi="Arial"/>
          <w:b w:val="false"/>
          <w:i w:val="false"/>
          <w:color w:val="000000"/>
          <w:sz w:val="24"/>
        </w:rPr>
        <w:t>analizarii</w:t>
      </w:r>
      <w:r>
        <w:rPr>
          <w:rFonts w:ascii="Arial" w:hAnsi="Arial"/>
          <w:b w:val="false"/>
          <w:i w:val="false"/>
          <w:color w:val="000000"/>
          <w:sz w:val="24"/>
        </w:rPr>
        <w:t xml:space="preserve"> </w:t>
      </w:r>
      <w:r>
        <w:rPr>
          <w:rFonts w:ascii="Arial" w:hAnsi="Arial"/>
          <w:b w:val="false"/>
          <w:i w:val="false"/>
          <w:color w:val="000000"/>
          <w:sz w:val="24"/>
        </w:rPr>
        <w:t>si</w:t>
      </w:r>
      <w:r>
        <w:rPr>
          <w:rFonts w:ascii="Arial" w:hAnsi="Arial"/>
          <w:b w:val="false"/>
          <w:i w:val="false"/>
          <w:color w:val="000000"/>
          <w:sz w:val="24"/>
        </w:rPr>
        <w:t xml:space="preserve"> </w:t>
      </w:r>
      <w:r>
        <w:rPr>
          <w:rFonts w:ascii="Arial" w:hAnsi="Arial"/>
          <w:b w:val="false"/>
          <w:i w:val="false"/>
          <w:color w:val="000000"/>
          <w:sz w:val="24"/>
        </w:rPr>
        <w:t>aprobarii</w:t>
      </w:r>
      <w:r>
        <w:rPr>
          <w:rFonts w:ascii="Arial" w:hAnsi="Arial"/>
          <w:b w:val="false"/>
          <w:i w:val="false"/>
          <w:color w:val="000000"/>
          <w:sz w:val="24"/>
        </w:rPr>
        <w:t xml:space="preserve"> </w:t>
      </w:r>
      <w:r>
        <w:rPr>
          <w:rFonts w:ascii="Arial" w:hAnsi="Arial"/>
          <w:b w:val="false"/>
          <w:i w:val="false"/>
          <w:color w:val="000000"/>
          <w:sz w:val="24"/>
        </w:rPr>
        <w:t>acesteia.</w:t>
      </w:r>
    </w:p>
    <w:p>
      <w:pPr>
        <w:spacing w:before="288" w:after="227" w:line="276"/>
        <w:ind w:left="801"/>
        <w:jc w:val="left"/>
      </w:pPr>
      <w:r>
        <w:rPr>
          <w:rFonts w:ascii="Calibri" w:hAnsi="Calibri"/>
          <w:b w:val="false"/>
          <w:i w:val="false"/>
          <w:color w:val="000000"/>
          <w:sz w:val="24"/>
        </w:rPr>
        <w:t xml:space="preserve">Va </w:t>
      </w:r>
      <w:r>
        <w:rPr>
          <w:rFonts w:ascii="Calibri" w:hAnsi="Calibri"/>
          <w:b w:val="false"/>
          <w:i w:val="false"/>
          <w:color w:val="000000"/>
          <w:sz w:val="24"/>
        </w:rPr>
        <w:t>multumesc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pentru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timpul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acordat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si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pentru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intelegere.</w:t>
      </w:r>
    </w:p>
    <w:p>
      <w:pPr>
        <w:spacing w:before="288" w:after="227" w:line="276"/>
        <w:ind w:left="801"/>
        <w:jc w:val="left"/>
      </w:pPr>
      <w:r>
        <w:rPr>
          <w:rFonts w:ascii="Calibri" w:hAnsi="Calibri"/>
          <w:b w:val="false"/>
          <w:i w:val="false"/>
          <w:color w:val="000000"/>
          <w:sz w:val="24"/>
        </w:rPr>
        <w:t>Nume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și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 </w:t>
      </w:r>
      <w:r>
        <w:rPr>
          <w:rFonts w:ascii="Calibri" w:hAnsi="Calibri"/>
          <w:b w:val="false"/>
          <w:i w:val="false"/>
          <w:color w:val="000000"/>
          <w:sz w:val="24"/>
        </w:rPr>
        <w:t>prenume</w:t>
      </w:r>
      <w:r>
        <w:rPr>
          <w:rFonts w:ascii="Calibri" w:hAnsi="Calibri"/>
          <w:b w:val="false"/>
          <w:i w:val="false"/>
          <w:color w:val="000000"/>
          <w:sz w:val="24"/>
        </w:rPr>
        <w:t xml:space="preserve">: </w:t>
      </w:r>
      <w:r>
        <w:rPr>
          <w:rFonts w:ascii="Calibri" w:hAnsi="Calibri"/>
          <w:b/>
          <w:i w:val="false"/>
          <w:color w:val="000000"/>
          <w:sz w:val="24"/>
        </w:rPr>
        <w:t xml:space="preserve"> {{ </w:t>
      </w:r>
      <w:r>
        <w:rPr>
          <w:rFonts w:ascii="Calibri" w:hAnsi="Calibri"/>
          <w:b/>
          <w:i w:val="false"/>
          <w:color w:val="000000"/>
          <w:sz w:val="24"/>
        </w:rPr>
        <w:t>firstName</w:t>
      </w:r>
      <w:r>
        <w:rPr>
          <w:rFonts w:ascii="Calibri" w:hAnsi="Calibri"/>
          <w:b/>
          <w:i w:val="false"/>
          <w:color w:val="000000"/>
          <w:sz w:val="24"/>
        </w:rPr>
        <w:t xml:space="preserve"> }} </w:t>
      </w:r>
      <w:r>
        <w:rPr>
          <w:rFonts w:ascii="Calibri" w:hAnsi="Calibri"/>
          <w:b/>
          <w:i w:val="false"/>
          <w:color w:val="000000"/>
          <w:sz w:val="24"/>
        </w:rPr>
        <w:t xml:space="preserve">{{ </w:t>
      </w:r>
      <w:r>
        <w:rPr>
          <w:rFonts w:ascii="Calibri" w:hAnsi="Calibri"/>
          <w:b/>
          <w:i w:val="false"/>
          <w:color w:val="000000"/>
          <w:sz w:val="24"/>
        </w:rPr>
        <w:t>lastName</w:t>
      </w:r>
      <w:r>
        <w:rPr>
          <w:rFonts w:ascii="Calibri" w:hAnsi="Calibri"/>
          <w:b/>
          <w:i w:val="false"/>
          <w:color w:val="000000"/>
          <w:sz w:val="24"/>
        </w:rPr>
        <w:t xml:space="preserve"> }}</w:t>
      </w:r>
    </w:p>
    <w:p>
      <w:pPr>
        <w:spacing w:before="288" w:after="227" w:line="276"/>
        <w:ind w:left="801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 </w:t>
      </w:r>
    </w:p>
    <w:p>
      <w:pPr>
        <w:spacing w:before="288" w:after="227" w:line="276"/>
        <w:ind w:left="801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 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dr="http://schemas.openxmlformats.org/drawingml/2006/chartDrawing" xmlns:c="http://schemas.openxmlformats.org/drawingml/2006/chart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dr="http://schemas.openxmlformats.org/drawingml/2006/chartDrawing" xmlns:c="http://schemas.openxmlformats.org/drawingml/2006/chart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dr="http://schemas.openxmlformats.org/drawingml/2006/chartDrawing" xmlns:c="http://schemas.openxmlformats.org/drawingml/2006/chart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Times New Roman" w:hAnsi="Times New Roman"/>
        <w:sz w:val="20"/>
        <w:szCs w:val="20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