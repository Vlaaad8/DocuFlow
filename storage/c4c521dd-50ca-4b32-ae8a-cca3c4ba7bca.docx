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8 (Apache licensed) using REFERENCE JAXB in Microsoft Java 21.0.10 on Windows 11 -->
    <w:p>
      <w:pPr>
        <w:spacing w:before="269" w:after="269"/>
        <w:ind w:left="120"/>
        <w:jc w:val="left"/>
      </w:pPr>
      <w:r>
        <w:rPr>
          <w:rFonts w:ascii="Times New Roman" w:hAnsi="Times New Roman"/>
          <w:b w:val="false"/>
          <w:i w:val="false"/>
          <w:color w:val="000000"/>
          <w:sz w:val="20"/>
        </w:rPr>
        <w:t xml:space="preserve">Acesta este un </w:t>
      </w:r>
      <w:r>
        <w:rPr>
          <w:rFonts w:ascii="Georgia" w:hAnsi="Georgia"/>
          <w:b w:val="false"/>
          <w:i w:val="false"/>
          <w:color w:val="000000"/>
          <w:sz w:val="31"/>
        </w:rPr>
        <w:t>template creat la pur mi</w:t>
      </w:r>
      <w:r>
        <w:rPr>
          <w:rFonts w:ascii="Times New Roman" w:hAnsi="Times New Roman"/>
          <w:b w:val="false"/>
          <w:i w:val="false"/>
          <w:color w:val="000000"/>
          <w:sz w:val="20"/>
        </w:rPr>
        <w:t>sto </w:t>
      </w:r>
    </w:p>
    <w:p>
      <w:pPr>
        <w:spacing w:before="269" w:after="269"/>
        <w:ind w:left="120"/>
        <w:jc w:val="left"/>
      </w:pPr>
      <w:r>
        <w:rPr>
          <w:rFonts w:ascii="Times New Roman" w:hAnsi="Times New Roman"/>
          <w:b w:val="false"/>
          <w:i w:val="false"/>
          <w:color w:val="000000"/>
          <w:sz w:val="20"/>
        </w:rPr>
        <w:t> {{ firstName }}  {{ personal_number }} 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Times New Roman" w:hAnsi="Times New Roman"/>
        <w:sz w:val="20"/>
        <w:szCs w:val="20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