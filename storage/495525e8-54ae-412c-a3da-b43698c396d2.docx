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8 (Apache licensed) using REFERENCE JAXB in Microsoft Java 21.0.10 on Windows 11 -->
    <w:p>
      <w:pPr>
        <w:spacing w:before="288" w:after="227" w:line="276"/>
        <w:ind w:left="460"/>
        <w:jc w:val="left"/>
      </w:pPr>
      <w:r>
        <w:rPr>
          <w:rFonts w:ascii="Times New Roman" w:hAnsi="Times New Roman"/>
          <w:b/>
          <w:i w:val="false"/>
          <w:color w:val="000000"/>
          <w:sz w:val="24"/>
        </w:rPr>
        <w:t>CERERE DE CONCEDIU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Subsemnatul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(a) 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{{ </w:t>
      </w:r>
      <w:r>
        <w:rPr>
          <w:rFonts w:ascii="Times New Roman" w:hAnsi="Times New Roman"/>
          <w:b/>
          <w:i w:val="false"/>
          <w:color w:val="000000"/>
          <w:sz w:val="24"/>
        </w:rPr>
        <w:t>firstName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 {{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false"/>
          <w:color w:val="000000"/>
          <w:sz w:val="24"/>
        </w:rPr>
        <w:t>lastName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adresez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prezenta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cerere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prin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care solicit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aprobarea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acordarii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concediului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de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odihna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n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conformitate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cu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prevederile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legale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și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regulamentele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interne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aplicabile.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Identitatea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mea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este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dovedită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prin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CI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avand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numărul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{{ </w:t>
      </w:r>
      <w:r>
        <w:rPr>
          <w:rFonts w:ascii="Times New Roman" w:hAnsi="Times New Roman"/>
          <w:b/>
          <w:i w:val="false"/>
          <w:color w:val="000000"/>
          <w:sz w:val="24"/>
        </w:rPr>
        <w:t>document_number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document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emis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la data de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catre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{{ </w:t>
      </w:r>
      <w:r>
        <w:rPr>
          <w:rFonts w:ascii="Times New Roman" w:hAnsi="Times New Roman"/>
          <w:b/>
          <w:i w:val="false"/>
          <w:color w:val="000000"/>
          <w:sz w:val="24"/>
        </w:rPr>
        <w:t>issuing_authority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valabil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pana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 </w:t>
      </w:r>
      <w:r>
        <w:rPr>
          <w:rFonts w:ascii="Times New Roman" w:hAnsi="Times New Roman"/>
          <w:b/>
          <w:i w:val="false"/>
          <w:color w:val="000000"/>
          <w:sz w:val="24"/>
        </w:rPr>
        <w:t> 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{{ </w:t>
      </w:r>
      <w:r>
        <w:rPr>
          <w:rFonts w:ascii="Times New Roman" w:hAnsi="Times New Roman"/>
          <w:b/>
          <w:i w:val="false"/>
          <w:color w:val="000000"/>
          <w:sz w:val="24"/>
        </w:rPr>
        <w:t>personal_number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</w:t>
      </w:r>
      <w:r>
        <w:rPr>
          <w:rFonts w:ascii="Times New Roman" w:hAnsi="Times New Roman"/>
          <w:b/>
          <w:i w:val="false"/>
          <w:color w:val="000000"/>
          <w:sz w:val="24"/>
        </w:rPr>
        <w:t>.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Prezenta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cerere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este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formulata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în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baza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acestor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date de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identificare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asumate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n mod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corect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complet.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Mentionez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c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pe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perioada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concediului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solicitat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respecta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toate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obligatiile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legale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imi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revin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și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asigura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continuitatea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activitatilor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conform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procedurilor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interne. La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revenirea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din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concediu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imi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voi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relua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activitatea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în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conditii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normale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cu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respectarea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tuturor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responsabilitătilor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profesionale.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Prezenta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cerere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este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intocmita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cu bun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a-credinta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reprezinta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o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solicitare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legitima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adresata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conducerii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n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vederea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analizarii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aprobarii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acesteia.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Va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multumesc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pentru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timpul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acordat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si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pentru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intelegere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Si un test pe 11 iunie 2025!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Nume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și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4"/>
        </w:rPr>
        <w:t>prenume</w:t>
      </w:r>
      <w:r>
        <w:rPr>
          <w:rFonts w:ascii="Times New Roman" w:hAnsi="Times New Roman"/>
          <w:b w:val="false"/>
          <w:i w:val="false"/>
          <w:color w:val="000000"/>
          <w:sz w:val="24"/>
        </w:rPr>
        <w:t xml:space="preserve">: 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{{ </w:t>
      </w:r>
      <w:r>
        <w:rPr>
          <w:rFonts w:ascii="Times New Roman" w:hAnsi="Times New Roman"/>
          <w:b/>
          <w:i w:val="false"/>
          <w:color w:val="000000"/>
          <w:sz w:val="24"/>
        </w:rPr>
        <w:t>firstName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 {{ </w:t>
      </w:r>
      <w:r>
        <w:rPr>
          <w:rFonts w:ascii="Times New Roman" w:hAnsi="Times New Roman"/>
          <w:b/>
          <w:i w:val="false"/>
          <w:color w:val="000000"/>
          <w:sz w:val="24"/>
        </w:rPr>
        <w:t>lastName</w:t>
      </w:r>
      <w:r>
        <w:rPr>
          <w:rFonts w:ascii="Times New Roman" w:hAnsi="Times New Roman"/>
          <w:b/>
          <w:i w:val="false"/>
          <w:color w:val="000000"/>
          <w:sz w:val="24"/>
        </w:rPr>
        <w:t xml:space="preserve"> }}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 </w:t>
      </w:r>
    </w:p>
    <w:p>
      <w:pPr>
        <w:spacing w:before="288" w:after="227" w:line="276"/>
        <w:ind w:left="460"/>
        <w:jc w:val="left"/>
      </w:pPr>
      <w:r>
        <w:rPr>
          <w:rFonts w:ascii="Times New Roman" w:hAnsi="Times New Roman"/>
          <w:b w:val="false"/>
          <w:i w:val="false"/>
          <w:color w:val="000000"/>
          <w:sz w:val="24"/>
        </w:rPr>
        <w:t> 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/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Times New Roman" w:hAnsi="Times New Roman"/>
        <w:sz w:val="20"/>
        <w:szCs w:val="20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