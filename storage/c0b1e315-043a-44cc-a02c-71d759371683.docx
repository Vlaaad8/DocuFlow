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Amazon.com Inc. Java 21.0.5 on Windows 11 -->
    <w:p>
      <w:pPr>
        <w:pStyle w:val="Normal"/>
        <w:spacing w:before="288" w:after="288"/>
        <w:ind w:left="0"/>
        <w:jc w:val="left"/>
      </w:pPr>
      <w:r>
        <w:rPr>
          <w:rStyle w:val="DefaultParagraphFont"/>
          <w:rFonts w:ascii="Times New Roman" w:hAnsi="Times New Roman"/>
          <w:b/>
          <w:color w:val="000000"/>
        </w:rPr>
        <w:t>CERERE DE CONCEDIU</w:t>
      </w:r>
    </w:p>
    <w:p>
      <w:pPr>
        <w:pStyle w:val="Normal"/>
        <w:spacing w:before="288" w:after="288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Subsemnatul</w:t>
      </w:r>
      <w:r>
        <w:rPr>
          <w:rStyle w:val="DefaultParagraphFont"/>
          <w:rFonts w:ascii="Times New Roman" w:hAnsi="Times New Roman"/>
          <w:color w:val="000000"/>
        </w:rPr>
        <w:t xml:space="preserve">(a)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prenume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 {{ name }}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va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adresez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prezenta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cerere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prin</w:t>
      </w:r>
      <w:r>
        <w:rPr>
          <w:rStyle w:val="DefaultParagraphFont"/>
          <w:rFonts w:ascii="Times New Roman" w:hAnsi="Times New Roman"/>
          <w:color w:val="000000"/>
        </w:rPr>
        <w:t xml:space="preserve"> care solicit </w:t>
      </w:r>
      <w:r>
        <w:rPr>
          <w:rStyle w:val="DefaultParagraphFont"/>
          <w:rFonts w:ascii="Times New Roman" w:hAnsi="Times New Roman"/>
          <w:color w:val="000000"/>
        </w:rPr>
        <w:t>aprobarea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acordarii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concediului</w:t>
      </w:r>
      <w:r>
        <w:rPr>
          <w:rStyle w:val="DefaultParagraphFont"/>
          <w:rFonts w:ascii="Times New Roman" w:hAnsi="Times New Roman"/>
          <w:color w:val="000000"/>
        </w:rPr>
        <w:t xml:space="preserve"> de </w:t>
      </w:r>
      <w:r>
        <w:rPr>
          <w:rStyle w:val="DefaultParagraphFont"/>
          <w:rFonts w:ascii="Times New Roman" w:hAnsi="Times New Roman"/>
          <w:color w:val="000000"/>
        </w:rPr>
        <w:t>odihna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i</w:t>
      </w:r>
      <w:r>
        <w:rPr>
          <w:rStyle w:val="DefaultParagraphFont"/>
          <w:rFonts w:ascii="Times New Roman" w:hAnsi="Times New Roman"/>
          <w:color w:val="000000"/>
        </w:rPr>
        <w:t xml:space="preserve">n </w:t>
      </w:r>
      <w:r>
        <w:rPr>
          <w:rStyle w:val="DefaultParagraphFont"/>
          <w:rFonts w:ascii="Times New Roman" w:hAnsi="Times New Roman"/>
          <w:color w:val="000000"/>
        </w:rPr>
        <w:t>conformitate</w:t>
      </w:r>
      <w:r>
        <w:rPr>
          <w:rStyle w:val="DefaultParagraphFont"/>
          <w:rFonts w:ascii="Times New Roman" w:hAnsi="Times New Roman"/>
          <w:color w:val="000000"/>
        </w:rPr>
        <w:t xml:space="preserve"> cu </w:t>
      </w:r>
      <w:r>
        <w:rPr>
          <w:rStyle w:val="DefaultParagraphFont"/>
          <w:rFonts w:ascii="Times New Roman" w:hAnsi="Times New Roman"/>
          <w:color w:val="000000"/>
        </w:rPr>
        <w:t>prevederile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legale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și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regulamentele</w:t>
      </w:r>
      <w:r>
        <w:rPr>
          <w:rStyle w:val="DefaultParagraphFont"/>
          <w:rFonts w:ascii="Times New Roman" w:hAnsi="Times New Roman"/>
          <w:color w:val="000000"/>
        </w:rPr>
        <w:t xml:space="preserve"> interne </w:t>
      </w:r>
      <w:r>
        <w:rPr>
          <w:rStyle w:val="DefaultParagraphFont"/>
          <w:rFonts w:ascii="Times New Roman" w:hAnsi="Times New Roman"/>
          <w:color w:val="000000"/>
        </w:rPr>
        <w:t>aplicabile.</w:t>
      </w:r>
    </w:p>
    <w:p>
      <w:pPr>
        <w:pStyle w:val="Normal"/>
        <w:spacing w:before="288" w:after="288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Identitatea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mea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este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dovedită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prin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</w:rPr>
        <w:t xml:space="preserve"> CI </w:t>
      </w:r>
      <w:r>
        <w:rPr>
          <w:rStyle w:val="DefaultParagraphFont"/>
          <w:rFonts w:ascii="Times New Roman" w:hAnsi="Times New Roman"/>
          <w:color w:val="000000"/>
        </w:rPr>
        <w:t>avand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numărul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document_number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</w:t>
      </w:r>
      <w:r>
        <w:rPr>
          <w:rStyle w:val="DefaultParagraphFont"/>
          <w:rFonts w:ascii="Times New Roman" w:hAnsi="Times New Roman"/>
          <w:color w:val="000000"/>
        </w:rPr>
        <w:t xml:space="preserve">, document </w:t>
      </w:r>
      <w:r>
        <w:rPr>
          <w:rStyle w:val="DefaultParagraphFont"/>
          <w:rFonts w:ascii="Times New Roman" w:hAnsi="Times New Roman"/>
          <w:color w:val="000000"/>
        </w:rPr>
        <w:t>emis</w:t>
      </w:r>
      <w:r>
        <w:rPr>
          <w:rStyle w:val="DefaultParagraphFont"/>
          <w:rFonts w:ascii="Times New Roman" w:hAnsi="Times New Roman"/>
          <w:color w:val="000000"/>
        </w:rPr>
        <w:t xml:space="preserve"> la data de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document_issue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</w:t>
      </w:r>
      <w:r>
        <w:rPr>
          <w:rStyle w:val="DefaultParagraphFont"/>
          <w:rFonts w:ascii="Times New Roman" w:hAnsi="Times New Roman"/>
          <w:color w:val="000000"/>
        </w:rPr>
        <w:t xml:space="preserve"> de </w:t>
      </w:r>
      <w:r>
        <w:rPr>
          <w:rStyle w:val="DefaultParagraphFont"/>
          <w:rFonts w:ascii="Times New Roman" w:hAnsi="Times New Roman"/>
          <w:color w:val="000000"/>
        </w:rPr>
        <w:t>catre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 xml:space="preserve">, {{ issue_authority }}  </w:t>
      </w:r>
      <w:r>
        <w:rPr>
          <w:rStyle w:val="DefaultParagraphFont"/>
          <w:rFonts w:ascii="Times New Roman" w:hAnsi="Times New Roman"/>
          <w:color w:val="000000"/>
        </w:rPr>
        <w:t>valabil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pana</w:t>
      </w:r>
      <w:r>
        <w:rPr>
          <w:rStyle w:val="DefaultParagraphFont"/>
          <w:rFonts w:ascii="Times New Roman" w:hAnsi="Times New Roman"/>
          <w:color w:val="000000"/>
        </w:rPr>
        <w:t xml:space="preserve">  </w:t>
      </w:r>
      <w:r>
        <w:rPr>
          <w:rStyle w:val="DefaultParagraphFont"/>
          <w:rFonts w:ascii="Times New Roman" w:hAnsi="Times New Roman"/>
          <w:b/>
          <w:color w:val="000000"/>
        </w:rPr>
        <w:t> 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personal_number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</w:t>
      </w:r>
      <w:r>
        <w:rPr>
          <w:rStyle w:val="DefaultParagraphFont"/>
          <w:rFonts w:ascii="Times New Roman" w:hAnsi="Times New Roman"/>
          <w:b/>
          <w:color w:val="000000"/>
        </w:rPr>
        <w:t>.</w:t>
      </w:r>
      <w:r>
        <w:rPr>
          <w:rStyle w:val="DefaultParagraphFont"/>
          <w:rFonts w:ascii="Times New Roman" w:hAnsi="Times New Roman"/>
          <w:color w:val="000000"/>
        </w:rPr>
        <w:t>Prezenta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cerere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este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formulata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în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baza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acestor</w:t>
      </w:r>
      <w:r>
        <w:rPr>
          <w:rStyle w:val="DefaultParagraphFont"/>
          <w:rFonts w:ascii="Times New Roman" w:hAnsi="Times New Roman"/>
          <w:color w:val="000000"/>
        </w:rPr>
        <w:t xml:space="preserve"> date de </w:t>
      </w:r>
      <w:r>
        <w:rPr>
          <w:rStyle w:val="DefaultParagraphFont"/>
          <w:rFonts w:ascii="Times New Roman" w:hAnsi="Times New Roman"/>
          <w:color w:val="000000"/>
        </w:rPr>
        <w:t>identificare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asumate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i</w:t>
      </w:r>
      <w:r>
        <w:rPr>
          <w:rStyle w:val="DefaultParagraphFont"/>
          <w:rFonts w:ascii="Times New Roman" w:hAnsi="Times New Roman"/>
          <w:color w:val="000000"/>
        </w:rPr>
        <w:t xml:space="preserve">n mod </w:t>
      </w:r>
      <w:r>
        <w:rPr>
          <w:rStyle w:val="DefaultParagraphFont"/>
          <w:rFonts w:ascii="Times New Roman" w:hAnsi="Times New Roman"/>
          <w:color w:val="000000"/>
        </w:rPr>
        <w:t>corect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si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complet.</w:t>
      </w:r>
    </w:p>
    <w:p>
      <w:pPr>
        <w:pStyle w:val="Normal"/>
        <w:spacing w:before="288" w:after="288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Mentionez</w:t>
      </w:r>
      <w:r>
        <w:rPr>
          <w:rStyle w:val="DefaultParagraphFont"/>
          <w:rFonts w:ascii="Times New Roman" w:hAnsi="Times New Roman"/>
          <w:color w:val="000000"/>
        </w:rPr>
        <w:t xml:space="preserve"> c</w:t>
      </w:r>
      <w:r>
        <w:rPr>
          <w:rStyle w:val="DefaultParagraphFont"/>
          <w:rFonts w:ascii="Times New Roman" w:hAnsi="Times New Roman"/>
          <w:color w:val="000000"/>
        </w:rPr>
        <w:t>a</w:t>
      </w:r>
      <w:r>
        <w:rPr>
          <w:rStyle w:val="DefaultParagraphFont"/>
          <w:rFonts w:ascii="Times New Roman" w:hAnsi="Times New Roman"/>
          <w:color w:val="000000"/>
        </w:rPr>
        <w:t xml:space="preserve"> pe </w:t>
      </w:r>
      <w:r>
        <w:rPr>
          <w:rStyle w:val="DefaultParagraphFont"/>
          <w:rFonts w:ascii="Times New Roman" w:hAnsi="Times New Roman"/>
          <w:color w:val="000000"/>
        </w:rPr>
        <w:t>perioada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concediului</w:t>
      </w:r>
      <w:r>
        <w:rPr>
          <w:rStyle w:val="DefaultParagraphFont"/>
          <w:rFonts w:ascii="Times New Roman" w:hAnsi="Times New Roman"/>
          <w:color w:val="000000"/>
        </w:rPr>
        <w:t xml:space="preserve">  {{ from_to }} </w:t>
      </w:r>
      <w:r>
        <w:rPr>
          <w:rStyle w:val="DefaultParagraphFont"/>
          <w:rFonts w:ascii="Times New Roman" w:hAnsi="Times New Roman"/>
          <w:color w:val="000000"/>
        </w:rPr>
        <w:t>solicitat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voi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respecta 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toate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obligatiile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legale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imi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revin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și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voi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asigura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continuitatea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activitatilor {{ prenume }} </w:t>
      </w:r>
      <w:r>
        <w:rPr>
          <w:rStyle w:val="DefaultParagraphFont"/>
          <w:rFonts w:ascii="Times New Roman" w:hAnsi="Times New Roman"/>
          <w:color w:val="000000"/>
        </w:rPr>
        <w:t xml:space="preserve"> conform </w:t>
      </w:r>
      <w:r>
        <w:rPr>
          <w:rStyle w:val="DefaultParagraphFont"/>
          <w:rFonts w:ascii="Times New Roman" w:hAnsi="Times New Roman"/>
          <w:color w:val="000000"/>
        </w:rPr>
        <w:t>procedurilor</w:t>
      </w:r>
      <w:r>
        <w:rPr>
          <w:rStyle w:val="DefaultParagraphFont"/>
          <w:rFonts w:ascii="Times New Roman" w:hAnsi="Times New Roman"/>
          <w:color w:val="000000"/>
        </w:rPr>
        <w:t xml:space="preserve"> interne. La </w:t>
      </w:r>
      <w:r>
        <w:rPr>
          <w:rStyle w:val="DefaultParagraphFont"/>
          <w:rFonts w:ascii="Times New Roman" w:hAnsi="Times New Roman"/>
          <w:color w:val="000000"/>
        </w:rPr>
        <w:t>revenirea</w:t>
      </w:r>
      <w:r>
        <w:rPr>
          <w:rStyle w:val="DefaultParagraphFont"/>
          <w:rFonts w:ascii="Times New Roman" w:hAnsi="Times New Roman"/>
          <w:color w:val="000000"/>
        </w:rPr>
        <w:t xml:space="preserve"> din </w:t>
      </w:r>
      <w:r>
        <w:rPr>
          <w:rStyle w:val="DefaultParagraphFont"/>
          <w:rFonts w:ascii="Times New Roman" w:hAnsi="Times New Roman"/>
          <w:color w:val="000000"/>
        </w:rPr>
        <w:t>concediu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imi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voi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relua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activitatea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în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conditii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normale</w:t>
      </w:r>
      <w:r>
        <w:rPr>
          <w:rStyle w:val="DefaultParagraphFont"/>
          <w:rFonts w:ascii="Times New Roman" w:hAnsi="Times New Roman"/>
          <w:color w:val="000000"/>
        </w:rPr>
        <w:t xml:space="preserve">, cu </w:t>
      </w:r>
      <w:r>
        <w:rPr>
          <w:rStyle w:val="DefaultParagraphFont"/>
          <w:rFonts w:ascii="Times New Roman" w:hAnsi="Times New Roman"/>
          <w:color w:val="000000"/>
        </w:rPr>
        <w:t>respectarea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tuturor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responsabilitătilor {{ prenume }} 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profesionale.</w:t>
      </w:r>
    </w:p>
    <w:p>
      <w:pPr>
        <w:pStyle w:val="Normal"/>
        <w:spacing w:before="288" w:after="288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Prezenta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cerere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este {{ document_number }} 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intocmita</w:t>
      </w:r>
      <w:r>
        <w:rPr>
          <w:rStyle w:val="DefaultParagraphFont"/>
          <w:rFonts w:ascii="Times New Roman" w:hAnsi="Times New Roman"/>
          <w:color w:val="000000"/>
        </w:rPr>
        <w:t xml:space="preserve"> cu {{ sex }}  bun</w:t>
      </w:r>
      <w:r>
        <w:rPr>
          <w:rStyle w:val="DefaultParagraphFont"/>
          <w:rFonts w:ascii="Times New Roman" w:hAnsi="Times New Roman"/>
          <w:color w:val="000000"/>
        </w:rPr>
        <w:t>a-credinta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si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reprezinta</w:t>
      </w:r>
      <w:r>
        <w:rPr>
          <w:rStyle w:val="DefaultParagraphFont"/>
          <w:rFonts w:ascii="Times New Roman" w:hAnsi="Times New Roman"/>
          <w:color w:val="000000"/>
        </w:rPr>
        <w:t xml:space="preserve">  {{ document_number }} o </w:t>
      </w:r>
      <w:r>
        <w:rPr>
          <w:rStyle w:val="DefaultParagraphFont"/>
          <w:rFonts w:ascii="Times New Roman" w:hAnsi="Times New Roman"/>
          <w:color w:val="000000"/>
        </w:rPr>
        <w:t>solicitare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legitima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adresata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conducerii</w:t>
      </w:r>
      <w:r>
        <w:rPr>
          <w:rStyle w:val="DefaultParagraphFont"/>
          <w:rFonts w:ascii="Times New Roman" w:hAnsi="Times New Roman"/>
          <w:color w:val="000000"/>
        </w:rPr>
        <w:t xml:space="preserve">, </w:t>
      </w:r>
      <w:r>
        <w:rPr>
          <w:rStyle w:val="DefaultParagraphFont"/>
          <w:rFonts w:ascii="Times New Roman" w:hAnsi="Times New Roman"/>
          <w:color w:val="000000"/>
        </w:rPr>
        <w:t>i</w:t>
      </w:r>
      <w:r>
        <w:rPr>
          <w:rStyle w:val="DefaultParagraphFont"/>
          <w:rFonts w:ascii="Times New Roman" w:hAnsi="Times New Roman"/>
          <w:color w:val="000000"/>
        </w:rPr>
        <w:t xml:space="preserve">n </w:t>
      </w:r>
      <w:r>
        <w:rPr>
          <w:rStyle w:val="DefaultParagraphFont"/>
          <w:rFonts w:ascii="Times New Roman" w:hAnsi="Times New Roman"/>
          <w:color w:val="000000"/>
        </w:rPr>
        <w:t>vederea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analizarii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si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aprobarii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acesteia.</w:t>
      </w:r>
    </w:p>
    <w:p>
      <w:pPr>
        <w:pStyle w:val="Normal"/>
        <w:spacing w:before="288" w:after="288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Va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multumesc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pentru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timpul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acordat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si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pentru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intelegere.</w:t>
      </w:r>
    </w:p>
    <w:p>
      <w:pPr>
        <w:pStyle w:val="Normal"/>
        <w:spacing w:before="288" w:after="288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Nume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și</w:t>
      </w:r>
      <w:r>
        <w:rPr>
          <w:rStyle w:val="DefaultParagraphFont"/>
          <w:rFonts w:ascii="Times New Roman" w:hAnsi="Times New Roman"/>
          <w:color w:val="000000"/>
        </w:rPr>
        <w:t xml:space="preserve"> </w:t>
      </w:r>
      <w:r>
        <w:rPr>
          <w:rStyle w:val="DefaultParagraphFont"/>
          <w:rFonts w:ascii="Times New Roman" w:hAnsi="Times New Roman"/>
          <w:color w:val="000000"/>
        </w:rPr>
        <w:t>prenume</w:t>
      </w:r>
      <w:r>
        <w:rPr>
          <w:rStyle w:val="DefaultParagraphFont"/>
          <w:rFonts w:ascii="Times New Roman" w:hAnsi="Times New Roman"/>
          <w:color w:val="000000"/>
        </w:rPr>
        <w:t xml:space="preserve">: </w:t>
      </w:r>
      <w:r>
        <w:rPr>
          <w:rStyle w:val="DefaultParagraphFont"/>
          <w:rFonts w:ascii="Times New Roman" w:hAnsi="Times New Roman"/>
          <w:b/>
          <w:color w:val="000000"/>
        </w:rPr>
        <w:t xml:space="preserve">{{ </w:t>
      </w:r>
      <w:r>
        <w:rPr>
          <w:rStyle w:val="DefaultParagraphFont"/>
          <w:rFonts w:ascii="Times New Roman" w:hAnsi="Times New Roman"/>
          <w:b/>
          <w:color w:val="000000"/>
        </w:rPr>
        <w:t>prenume</w:t>
      </w:r>
      <w:r>
        <w:rPr>
          <w:rStyle w:val="DefaultParagraphFont"/>
          <w:rFonts w:ascii="Times New Roman" w:hAnsi="Times New Roman"/>
          <w:b/>
          <w:color w:val="000000"/>
        </w:rPr>
        <w:t xml:space="preserve"> }} {{ name }}</w:t>
      </w:r>
    </w:p>
    <w:p>
      <w:pPr>
        <w:pStyle w:val="Normal"/>
        <w:spacing w:before="288" w:after="288"/>
        <w:ind w:left="0"/>
        <w:jc w:val="left"/>
      </w:pPr>
      <w:r>
        <w:rPr>
          <w:rStyle w:val="DefaultParagraphFont"/>
          <w:rFonts w:ascii="Times New Roman" w:hAnsi="Times New Roman"/>
          <w:b/>
          <w:color w:val="000000"/>
        </w:rPr>
        <w:t>Va salut cu stima! </w:t>
      </w:r>
    </w:p>
    <w:p>
      <w:pPr>
        <w:pStyle w:val="Normal"/>
        <w:spacing w:before="288" w:after="288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 </w:t>
      </w:r>
    </w:p>
    <w:p>
      <w:pPr>
        <w:pStyle w:val="Normal"/>
        <w:spacing w:before="288" w:after="288"/>
        <w:ind w:left="0"/>
        <w:jc w:val="left"/>
      </w:pPr>
      <w:r>
        <w:rPr>
          <w:rStyle w:val="DefaultParagraphFont"/>
          <w:rFonts w:ascii="Times New Roman" w:hAnsi="Times New Roman"/>
          <w:color w:val="000000"/>
        </w:rPr>
        <w:t> 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